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8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6"/>
        <w:gridCol w:w="3561"/>
      </w:tblGrid>
      <w:tr w14:paraId="43AB8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6" w:type="dxa"/>
            <w:tcBorders>
              <w:top w:val="single" w:color="CAD7E3" w:sz="6" w:space="0"/>
              <w:left w:val="single" w:color="CAD7E3" w:sz="6" w:space="0"/>
              <w:bottom w:val="single" w:color="CAD7E3" w:sz="6" w:space="0"/>
              <w:right w:val="single" w:color="CAD7E3" w:sz="6" w:space="0"/>
            </w:tcBorders>
            <w:shd w:val="clear" w:color="auto" w:fill="FFFFFF"/>
            <w:tcMar>
              <w:top w:w="150" w:type="dxa"/>
              <w:left w:w="170" w:type="dxa"/>
              <w:bottom w:w="160" w:type="dxa"/>
              <w:right w:w="170" w:type="dxa"/>
            </w:tcMar>
            <w:vAlign w:val="top"/>
          </w:tcPr>
          <w:p w14:paraId="11CC86F6"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D416D"/>
                <w:sz w:val="40"/>
              </w:rPr>
              <w:t>АНКЕТА АБИТУРИЕНТА</w:t>
            </w:r>
          </w:p>
          <w:p w14:paraId="4F4D14C0"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t>Персональная карточка для поступления и сопровождения</w:t>
            </w:r>
          </w:p>
          <w:tbl>
            <w:tblPr>
              <w:tblStyle w:val="12"/>
              <w:tblW w:w="756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8"/>
              <w:gridCol w:w="6349"/>
            </w:tblGrid>
            <w:tr w14:paraId="2D84A9A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" w:hRule="exact"/>
              </w:trPr>
              <w:tc>
                <w:tcPr>
                  <w:tcW w:w="12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D8653E"/>
              </w:tc>
              <w:tc>
                <w:tcPr>
                  <w:tcW w:w="63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3F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A65A51"/>
              </w:tc>
            </w:tr>
          </w:tbl>
          <w:p w14:paraId="58806695"/>
          <w:tbl>
            <w:tblPr>
              <w:tblStyle w:val="12"/>
              <w:tblW w:w="7766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75"/>
              <w:gridCol w:w="6091"/>
            </w:tblGrid>
            <w:tr w14:paraId="429FC6F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CECEC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0B3FC71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ФИО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E88DBAF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Begench Yagmurow</w:t>
                  </w:r>
                </w:p>
              </w:tc>
            </w:tr>
            <w:tr w14:paraId="46E3474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EB42B01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Гражданство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1CB02BB4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Туркмен</w:t>
                  </w:r>
                </w:p>
              </w:tc>
            </w:tr>
            <w:tr w14:paraId="0E5EAA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4FAA3D2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Телефон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0F5266B6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+99363995579</w:t>
                  </w:r>
                </w:p>
              </w:tc>
            </w:tr>
            <w:tr w14:paraId="375A673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69A8627C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Email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643D107D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begenchyagmurow2008@gmail.com</w:t>
                  </w:r>
                </w:p>
              </w:tc>
            </w:tr>
            <w:tr w14:paraId="642061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558FE56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Направление / вуз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3E99617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Айти</w:t>
                  </w:r>
                </w:p>
              </w:tc>
            </w:tr>
            <w:tr w14:paraId="1BE7801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1675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4F8FB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1E0E9EA3">
                  <w:r>
                    <w:rPr>
                      <w:rFonts w:ascii="Arial" w:hAnsi="Arial" w:eastAsia="Arial"/>
                      <w:b/>
                      <w:i w:val="0"/>
                      <w:color w:val="0D416D"/>
                      <w:sz w:val="15"/>
                    </w:rPr>
                    <w:t>Город / страна</w:t>
                  </w:r>
                </w:p>
              </w:tc>
              <w:tc>
                <w:tcPr>
                  <w:tcW w:w="6091" w:type="dxa"/>
                  <w:tcBorders>
                    <w:top w:val="single" w:color="DDE6EF" w:sz="4" w:space="0"/>
                    <w:left w:val="single" w:color="DDE6EF" w:sz="4" w:space="0"/>
                    <w:bottom w:val="single" w:color="DDE6EF" w:sz="4" w:space="0"/>
                    <w:right w:val="single" w:color="DDE6EF" w:sz="4" w:space="0"/>
                  </w:tcBorders>
                  <w:shd w:val="clear" w:color="auto" w:fill="FFFFFF"/>
                  <w:tcMar>
                    <w:top w:w="56" w:type="dxa"/>
                    <w:left w:w="90" w:type="dxa"/>
                    <w:bottom w:w="56" w:type="dxa"/>
                    <w:right w:w="90" w:type="dxa"/>
                  </w:tcMar>
                  <w:vAlign w:val="center"/>
                </w:tcPr>
                <w:p w14:paraId="4D7F84AE">
                  <w:r>
                    <w:rPr>
                      <w:rFonts w:ascii="Arial" w:hAnsi="Arial" w:eastAsia="Arial"/>
                      <w:b w:val="0"/>
                      <w:i w:val="0"/>
                      <w:color w:val="1E293B"/>
                      <w:sz w:val="16"/>
                    </w:rPr>
                    <w:t>Казань / Россия</w:t>
                  </w:r>
                </w:p>
              </w:tc>
            </w:tr>
          </w:tbl>
          <w:p w14:paraId="311951E7"/>
        </w:tc>
        <w:tc>
          <w:tcPr>
            <w:tcW w:w="3561" w:type="dxa"/>
            <w:tcBorders>
              <w:top w:val="single" w:color="CAD7E3" w:sz="6" w:space="0"/>
              <w:left w:val="single" w:color="CAD7E3" w:sz="6" w:space="0"/>
              <w:bottom w:val="single" w:color="CAD7E3" w:sz="6" w:space="0"/>
              <w:right w:val="single" w:color="CAD7E3" w:sz="6" w:space="0"/>
            </w:tcBorders>
            <w:shd w:val="clear" w:color="auto" w:fill="FFFFFF"/>
            <w:tcMar>
              <w:top w:w="150" w:type="dxa"/>
              <w:left w:w="170" w:type="dxa"/>
              <w:bottom w:w="160" w:type="dxa"/>
              <w:right w:w="170" w:type="dxa"/>
            </w:tcMar>
            <w:vAlign w:val="center"/>
          </w:tcPr>
          <w:p w14:paraId="0BF3A57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0D416D"/>
                <w:sz w:val="27"/>
              </w:rPr>
              <w:t>ФОТО</w:t>
            </w: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8"/>
              </w:rPr>
              <w:t>3 × 4 см</w:t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br w:type="textWrapping"/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br w:type="textWrapping"/>
            </w:r>
            <w:r>
              <w:rPr>
                <w:rFonts w:ascii="Arial" w:hAnsi="Arial" w:eastAsia="Arial"/>
                <w:b w:val="0"/>
                <w:i/>
                <w:color w:val="64748B"/>
                <w:sz w:val="15"/>
              </w:rPr>
              <w:t>вставить фото абитуриента</w:t>
            </w:r>
          </w:p>
          <w:p w14:paraId="765D708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  <w:p w14:paraId="56ED2F8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  <w:p w14:paraId="000CCB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 xml:space="preserve"> </w:t>
            </w:r>
          </w:p>
        </w:tc>
      </w:tr>
    </w:tbl>
    <w:p w14:paraId="04B1E727">
      <w:pPr>
        <w:spacing w:after="40"/>
      </w:pPr>
    </w:p>
    <w:p w14:paraId="381E4442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2F5EB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14221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01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E51BD9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ЛИЧНЫЕ ДАННЫЕ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01D4DE"/>
        </w:tc>
      </w:tr>
      <w:tr w14:paraId="56858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1567B7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ФИО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8A19A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Begench Yagmurow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4FEAE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рождения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2221E7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23.05.2008</w:t>
            </w:r>
          </w:p>
        </w:tc>
      </w:tr>
      <w:tr w14:paraId="7ACE9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2B10A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Пол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448E5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Мужской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072C23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Гражданство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81D8F3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</w:t>
            </w:r>
          </w:p>
        </w:tc>
      </w:tr>
      <w:tr w14:paraId="5F49D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410A3A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Семейное положение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0F621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Холост / Не женат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A193D9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29D4B7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61428DA1">
      <w:pPr>
        <w:spacing w:after="20"/>
      </w:pPr>
    </w:p>
    <w:p w14:paraId="1DC829D6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40887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A086E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02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CB8330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АДРЕС ПРОЖИВАНИЯ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84D650"/>
        </w:tc>
      </w:tr>
      <w:tr w14:paraId="25F5B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CCD6A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A7FDC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Туркменистан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AB6E7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Регион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2DC25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Лебапский велаят</w:t>
            </w:r>
          </w:p>
        </w:tc>
      </w:tr>
      <w:tr w14:paraId="0E9BC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26442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1C8C9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Туркменабад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1B0E1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Улица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55E23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Центральный микрорайон</w:t>
            </w:r>
          </w:p>
        </w:tc>
      </w:tr>
      <w:tr w14:paraId="30E45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99009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Дом / квартира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A1F2F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22 / 1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952F13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Почтовый индекс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6519A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76500</w:t>
            </w:r>
          </w:p>
        </w:tc>
      </w:tr>
    </w:tbl>
    <w:p w14:paraId="2F1E5CB0">
      <w:pPr>
        <w:spacing w:after="20"/>
      </w:pPr>
    </w:p>
    <w:p w14:paraId="7D29E214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56C53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BC60A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03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5E2012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ПАСПОРТНЫЕ ДАННЫЕ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3F54D2"/>
        </w:tc>
      </w:tr>
      <w:tr w14:paraId="6C669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68C74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Паспорт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DCD8AE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А 31блаблабла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5A8F2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Где оформлен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B0F70D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Дома</w:t>
            </w:r>
          </w:p>
        </w:tc>
      </w:tr>
      <w:tr w14:paraId="7C32C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D6AFC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начала действия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CFF4C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23.02.2025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666494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окончания действия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AFBD2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24.02.2030</w:t>
            </w:r>
          </w:p>
        </w:tc>
      </w:tr>
      <w:tr w14:paraId="3FDA4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2300F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Загранпаспорт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16E4E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Да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D8785A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85D35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7EBEAF89">
      <w:pPr>
        <w:spacing w:after="20"/>
      </w:pPr>
    </w:p>
    <w:p w14:paraId="2FCD8C0A">
      <w:r>
        <w:br w:type="page"/>
      </w:r>
    </w:p>
    <w:p w14:paraId="1B8A9DA0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62E3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629AE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04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1432F3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КОНТАКТЫ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A0E7D0"/>
        </w:tc>
      </w:tr>
      <w:tr w14:paraId="309A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EA20F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Телефон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78AAFC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+99363995579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786B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Email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72C36E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begenchyagmurow2008@gmail.com</w:t>
            </w:r>
          </w:p>
        </w:tc>
      </w:tr>
      <w:tr w14:paraId="0202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D094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Доп. телефон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E000A3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Допномер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D6663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Imo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E0E07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Имо айди</w:t>
            </w:r>
          </w:p>
        </w:tc>
      </w:tr>
      <w:tr w14:paraId="75418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2D5A4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Telegram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C8CAF4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Тг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FF389F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Способ связи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0D1D9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звонок</w:t>
            </w:r>
          </w:p>
        </w:tc>
      </w:tr>
    </w:tbl>
    <w:p w14:paraId="3AEA2D39">
      <w:pPr>
        <w:spacing w:after="20"/>
      </w:pPr>
    </w:p>
    <w:p w14:paraId="7664ADDD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670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47BA2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05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C39BE2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РОДИТЕЛИ / ПРЕДСТАВИТЕЛИ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EB49FD"/>
        </w:tc>
      </w:tr>
      <w:tr w14:paraId="33AF6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325FA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ФИО родителя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8DCC6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Ягмуров Максат Нуруллаевич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23CA1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Кем является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28962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Отец</w:t>
            </w:r>
          </w:p>
        </w:tc>
      </w:tr>
      <w:tr w14:paraId="2BB73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5F3C9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Контакты родителя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A0D91C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Контакты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FCE5A9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Работа родителя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F0EAE4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Гостандарт</w:t>
            </w:r>
          </w:p>
        </w:tc>
      </w:tr>
      <w:tr w14:paraId="2F8E8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A7DA1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Семья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11B26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Один родитель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4F1353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A1A474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7D3FF6D9">
      <w:pPr>
        <w:spacing w:after="20"/>
      </w:pPr>
    </w:p>
    <w:p w14:paraId="2AC324CF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72BD2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EF10D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06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9D4F25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ОБРАЗОВАНИЕ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E4F7D6"/>
        </w:tc>
      </w:tr>
      <w:tr w14:paraId="6DD7D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9960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Уровень образования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A2BD67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Среднее общее образование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A7000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Учебное заведение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A57A7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Средняя школа №26</w:t>
            </w:r>
          </w:p>
        </w:tc>
      </w:tr>
      <w:tr w14:paraId="3F392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42D5A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 учебы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B62212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Туркменистан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88B8D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 учебы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4169F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Туркменабад</w:t>
            </w:r>
          </w:p>
        </w:tc>
      </w:tr>
      <w:tr w14:paraId="7B975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64B07E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Год окончания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32209A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2026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9E1F5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Статус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F39CF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выпускник школы</w:t>
            </w:r>
          </w:p>
        </w:tc>
      </w:tr>
    </w:tbl>
    <w:p w14:paraId="5B1EB28F">
      <w:pPr>
        <w:spacing w:after="20"/>
      </w:pPr>
    </w:p>
    <w:p w14:paraId="390EE217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251"/>
        <w:gridCol w:w="1753"/>
        <w:gridCol w:w="1506"/>
        <w:gridCol w:w="1842"/>
        <w:gridCol w:w="3543"/>
        <w:gridCol w:w="25"/>
      </w:tblGrid>
      <w:tr w14:paraId="566DF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0A957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07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554029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ПОСТУПЛЕНИЕ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FDA6BB"/>
        </w:tc>
      </w:tr>
      <w:tr w14:paraId="121CE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9A069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Программа / Вуз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A41296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Айти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A43370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Цель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080F7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Учится</w:t>
            </w:r>
          </w:p>
        </w:tc>
      </w:tr>
      <w:tr w14:paraId="6AA91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7019B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Город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E85E31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Казань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647F6B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Страна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D1305D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Россия</w:t>
            </w:r>
          </w:p>
        </w:tc>
      </w:tr>
      <w:tr w14:paraId="30AC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81457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Язык обучения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68DDB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Русский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AD6E32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Уровень обучения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AA4801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бакалавриат</w:t>
            </w:r>
          </w:p>
        </w:tc>
      </w:tr>
      <w:tr w14:paraId="3734A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842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3C558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Срочность</w:t>
            </w:r>
          </w:p>
        </w:tc>
        <w:tc>
          <w:tcPr>
            <w:tcW w:w="325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CECDD0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в этом году</w:t>
            </w:r>
          </w:p>
        </w:tc>
        <w:tc>
          <w:tcPr>
            <w:tcW w:w="1842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DB8614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  <w:tc>
          <w:tcPr>
            <w:tcW w:w="3543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F7B4A6">
            <w:r>
              <w:rPr>
                <w:rFonts w:ascii="Arial" w:hAnsi="Arial" w:eastAsia="Arial"/>
                <w:b w:val="0"/>
                <w:i w:val="0"/>
                <w:color w:val="1E293B"/>
                <w:sz w:val="15"/>
              </w:rPr>
              <w:t xml:space="preserve"> </w:t>
            </w:r>
          </w:p>
        </w:tc>
      </w:tr>
    </w:tbl>
    <w:p w14:paraId="602BABF8">
      <w:pPr>
        <w:spacing w:after="20"/>
      </w:pPr>
    </w:p>
    <w:p w14:paraId="33B0E86C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960"/>
        <w:gridCol w:w="1044"/>
        <w:gridCol w:w="6893"/>
        <w:gridCol w:w="23"/>
      </w:tblGrid>
      <w:tr w14:paraId="08885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72531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08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7B5701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ВИЗА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5ABB9C"/>
        </w:tc>
      </w:tr>
      <w:tr w14:paraId="75948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551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37F2B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Виза</w:t>
            </w:r>
          </w:p>
        </w:tc>
        <w:tc>
          <w:tcPr>
            <w:tcW w:w="7937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0F53A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Нет</w:t>
            </w:r>
          </w:p>
        </w:tc>
      </w:tr>
    </w:tbl>
    <w:p w14:paraId="78F51B74">
      <w:pPr>
        <w:spacing w:after="20"/>
      </w:pPr>
    </w:p>
    <w:p w14:paraId="02E756C5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960"/>
        <w:gridCol w:w="1044"/>
        <w:gridCol w:w="6893"/>
        <w:gridCol w:w="23"/>
      </w:tblGrid>
      <w:tr w14:paraId="732E7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E00C5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09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D28F57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ДОПОЛНИТЕЛЬНО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2BB132"/>
        </w:tc>
      </w:tr>
      <w:tr w14:paraId="4F904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551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1B7B2D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Источник</w:t>
            </w:r>
          </w:p>
        </w:tc>
        <w:tc>
          <w:tcPr>
            <w:tcW w:w="7937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359CCA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знакомые</w:t>
            </w:r>
          </w:p>
        </w:tc>
      </w:tr>
    </w:tbl>
    <w:p w14:paraId="11837A0B">
      <w:pPr>
        <w:spacing w:after="20"/>
      </w:pPr>
    </w:p>
    <w:p w14:paraId="49CC6F27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2867"/>
        <w:gridCol w:w="137"/>
        <w:gridCol w:w="6892"/>
        <w:gridCol w:w="24"/>
      </w:tblGrid>
      <w:tr w14:paraId="20B19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AA958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89E3BC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ЯЗЫКИ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A201C1"/>
        </w:tc>
      </w:tr>
      <w:tr w14:paraId="12B82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87B878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Русский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44C475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Родной</w:t>
            </w:r>
          </w:p>
        </w:tc>
      </w:tr>
      <w:tr w14:paraId="2E607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4086DC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Английский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A7D408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Средний</w:t>
            </w:r>
          </w:p>
        </w:tc>
      </w:tr>
      <w:tr w14:paraId="4176B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3458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91070F">
            <w:r>
              <w:rPr>
                <w:rFonts w:ascii="Arial" w:hAnsi="Arial" w:eastAsia="Arial"/>
                <w:b/>
                <w:i w:val="0"/>
                <w:color w:val="08365B"/>
                <w:sz w:val="17"/>
              </w:rPr>
              <w:t>Туркменский</w:t>
            </w:r>
          </w:p>
        </w:tc>
        <w:tc>
          <w:tcPr>
            <w:tcW w:w="7029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FB8899"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Хороший</w:t>
            </w:r>
          </w:p>
        </w:tc>
      </w:tr>
    </w:tbl>
    <w:p w14:paraId="2B203EE1">
      <w:pPr>
        <w:spacing w:after="20"/>
      </w:pPr>
    </w:p>
    <w:p w14:paraId="3B31F821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566"/>
        <w:gridCol w:w="3004"/>
        <w:gridCol w:w="6848"/>
        <w:gridCol w:w="68"/>
      </w:tblGrid>
      <w:tr w14:paraId="49873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55F51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11</w:t>
            </w:r>
          </w:p>
        </w:tc>
        <w:tc>
          <w:tcPr>
            <w:tcW w:w="3004" w:type="dxa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967868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ДОСТИЖЕНИЯ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9A0094"/>
        </w:tc>
      </w:tr>
      <w:tr w14:paraId="6D14A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0488" w:type="dxa"/>
            <w:gridSpan w:val="4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47CBB93"/>
          <w:p w14:paraId="4A801B42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ничего нет</w:t>
            </w:r>
          </w:p>
        </w:tc>
      </w:tr>
    </w:tbl>
    <w:p w14:paraId="0DBA0F40">
      <w:pPr>
        <w:spacing w:after="20"/>
      </w:pPr>
    </w:p>
    <w:p w14:paraId="144AB5B8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566"/>
        <w:gridCol w:w="3004"/>
        <w:gridCol w:w="6848"/>
        <w:gridCol w:w="68"/>
      </w:tblGrid>
      <w:tr w14:paraId="6BB76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4E559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12</w:t>
            </w:r>
          </w:p>
        </w:tc>
        <w:tc>
          <w:tcPr>
            <w:tcW w:w="3004" w:type="dxa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58F3E8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НУЖНА ПОМОЩЬ С</w:t>
            </w:r>
          </w:p>
        </w:tc>
        <w:tc>
          <w:tcPr>
            <w:tcW w:w="6916" w:type="dxa"/>
            <w:gridSpan w:val="2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E62897"/>
        </w:tc>
      </w:tr>
      <w:tr w14:paraId="4C2B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0488" w:type="dxa"/>
            <w:gridSpan w:val="4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95E2A0F"/>
          <w:p w14:paraId="2AFFCDF3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выбором вуза</w:t>
            </w:r>
          </w:p>
          <w:p w14:paraId="3DEABE62">
            <w:pPr>
              <w:spacing w:before="0" w:after="20" w:line="240" w:lineRule="auto"/>
              <w:ind w:left="198" w:hanging="102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• полным сопровождением</w:t>
            </w:r>
          </w:p>
        </w:tc>
      </w:tr>
    </w:tbl>
    <w:p w14:paraId="58711FA7">
      <w:pPr>
        <w:spacing w:after="20"/>
      </w:pPr>
    </w:p>
    <w:p w14:paraId="0D1BE3FA">
      <w:pPr>
        <w:spacing w:before="100" w:after="40" w:line="240" w:lineRule="auto"/>
      </w:pPr>
    </w:p>
    <w:tbl>
      <w:tblPr>
        <w:tblStyle w:val="12"/>
        <w:tblW w:w="104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"/>
        <w:gridCol w:w="566"/>
        <w:gridCol w:w="1449"/>
        <w:gridCol w:w="1555"/>
        <w:gridCol w:w="1506"/>
        <w:gridCol w:w="2040"/>
        <w:gridCol w:w="3344"/>
        <w:gridCol w:w="26"/>
      </w:tblGrid>
      <w:tr w14:paraId="3CD12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66" w:type="dxa"/>
            <w:tcBorders>
              <w:top w:val="single" w:color="B80000" w:sz="8" w:space="0"/>
              <w:left w:val="single" w:color="B80000" w:sz="8" w:space="0"/>
              <w:bottom w:val="single" w:color="B80000" w:sz="8" w:space="0"/>
              <w:right w:val="single" w:color="B80000" w:sz="8" w:space="0"/>
            </w:tcBorders>
            <w:shd w:val="clear" w:color="auto" w:fill="B8000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F8C28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13</w:t>
            </w:r>
          </w:p>
        </w:tc>
        <w:tc>
          <w:tcPr>
            <w:tcW w:w="3004" w:type="dxa"/>
            <w:gridSpan w:val="2"/>
            <w:tcBorders>
              <w:top w:val="single" w:color="0D416D" w:sz="8" w:space="0"/>
              <w:left w:val="single" w:color="0D416D" w:sz="8" w:space="0"/>
              <w:bottom w:val="single" w:color="0D416D" w:sz="8" w:space="0"/>
              <w:right w:val="single" w:color="0D416D" w:sz="8" w:space="0"/>
            </w:tcBorders>
            <w:shd w:val="clear" w:color="auto" w:fill="0D416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4268F1"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ОТМЕТКИ МЕНЕДЖЕРА</w:t>
            </w:r>
          </w:p>
        </w:tc>
        <w:tc>
          <w:tcPr>
            <w:tcW w:w="6916" w:type="dxa"/>
            <w:gridSpan w:val="4"/>
            <w:tcBorders>
              <w:bottom w:val="single" w:color="CAD7E3" w:sz="4" w:space="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2F730D"/>
        </w:tc>
      </w:tr>
      <w:tr w14:paraId="0F4B7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040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BB679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Ответственный менеджер</w:t>
            </w:r>
          </w:p>
        </w:tc>
        <w:tc>
          <w:tcPr>
            <w:tcW w:w="3061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586A27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2040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A6CA27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Статус анкеты</w:t>
            </w:r>
          </w:p>
        </w:tc>
        <w:tc>
          <w:tcPr>
            <w:tcW w:w="3344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81F5E1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342B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2040" w:type="dxa"/>
            <w:gridSpan w:val="3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E6ED75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Дата проверки</w:t>
            </w:r>
          </w:p>
        </w:tc>
        <w:tc>
          <w:tcPr>
            <w:tcW w:w="3061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3E62D8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2040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ED1E76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Комментарий</w:t>
            </w:r>
          </w:p>
        </w:tc>
        <w:tc>
          <w:tcPr>
            <w:tcW w:w="3344" w:type="dxa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6F3DD"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425C5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101" w:type="dxa"/>
            <w:gridSpan w:val="5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F7BDCC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Подпись менеджера</w:t>
            </w:r>
          </w:p>
        </w:tc>
        <w:tc>
          <w:tcPr>
            <w:tcW w:w="5384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4F8FB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46FE61">
            <w:r>
              <w:rPr>
                <w:rFonts w:ascii="Arial" w:hAnsi="Arial" w:eastAsia="Arial"/>
                <w:b/>
                <w:i w:val="0"/>
                <w:color w:val="08365B"/>
                <w:sz w:val="16"/>
              </w:rPr>
              <w:t>Подпись абитуриента / представителя</w:t>
            </w:r>
          </w:p>
        </w:tc>
      </w:tr>
      <w:tr w14:paraId="7CDD8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5101" w:type="dxa"/>
            <w:gridSpan w:val="5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556756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  <w:tc>
          <w:tcPr>
            <w:tcW w:w="5384" w:type="dxa"/>
            <w:gridSpan w:val="2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79E8AB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64748B"/>
                <w:sz w:val="17"/>
              </w:rPr>
              <w:t>________________________</w:t>
            </w:r>
          </w:p>
        </w:tc>
      </w:tr>
      <w:tr w14:paraId="5BA9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485" w:type="dxa"/>
            <w:gridSpan w:val="7"/>
            <w:tcBorders>
              <w:top w:val="single" w:color="DDE6EF" w:sz="4" w:space="0"/>
              <w:left w:val="single" w:color="DDE6EF" w:sz="4" w:space="0"/>
              <w:bottom w:val="single" w:color="DDE6EF" w:sz="4" w:space="0"/>
              <w:right w:val="single" w:color="DDE6EF" w:sz="4" w:space="0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20A9E1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64748B"/>
                <w:sz w:val="15"/>
              </w:rPr>
              <w:t>Документ проверен и заполнен на основании да</w:t>
            </w:r>
            <w:bookmarkStart w:id="0" w:name="_GoBack"/>
            <w:bookmarkEnd w:id="0"/>
            <w:r>
              <w:rPr>
                <w:rFonts w:ascii="Arial" w:hAnsi="Arial" w:eastAsia="Arial"/>
                <w:b w:val="0"/>
                <w:i w:val="0"/>
                <w:color w:val="64748B"/>
                <w:sz w:val="15"/>
              </w:rPr>
              <w:t>нных абитуриента.</w:t>
            </w:r>
          </w:p>
        </w:tc>
      </w:tr>
    </w:tbl>
    <w:p w14:paraId="1BF28CCB"/>
    <w:sectPr>
      <w:headerReference r:id="rId5" w:type="default"/>
      <w:footerReference r:id="rId6" w:type="default"/>
      <w:pgSz w:w="11906" w:h="16838"/>
      <w:pgMar w:top="669" w:right="709" w:bottom="709" w:left="709" w:header="198" w:footer="25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EB33F">
    <w:pPr>
      <w:pStyle w:val="26"/>
      <w:jc w:val="center"/>
    </w:pPr>
    <w:r>
      <w:rPr>
        <w:rFonts w:ascii="Arial" w:hAnsi="Arial" w:eastAsia="Arial"/>
        <w:b w:val="0"/>
        <w:i w:val="0"/>
        <w:color w:val="64748B"/>
        <w:sz w:val="15"/>
      </w:rPr>
      <w:t>Student's Life • Анкета для поступления • www.students-life.ru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46B5B">
    <w:pPr>
      <w:pStyle w:val="19"/>
    </w:pPr>
  </w:p>
  <w:tbl>
    <w:tblPr>
      <w:tblStyle w:val="12"/>
      <w:tblW w:w="10488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46"/>
      <w:gridCol w:w="3770"/>
      <w:gridCol w:w="3571"/>
    </w:tblGrid>
    <w:tr w14:paraId="6E5BE3A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14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EF647CE">
          <w:pPr>
            <w:jc w:val="left"/>
          </w:pPr>
          <w:r>
            <w:drawing>
              <wp:inline distT="0" distB="0" distL="114300" distR="114300">
                <wp:extent cx="1763395" cy="4629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000" cy="46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7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E2431E0">
          <w:pPr>
            <w:jc w:val="center"/>
          </w:pPr>
          <w:r>
            <w:rPr>
              <w:rFonts w:ascii="Arial" w:hAnsi="Arial" w:eastAsia="Arial"/>
              <w:b/>
              <w:i w:val="0"/>
              <w:color w:val="0D416D"/>
              <w:sz w:val="17"/>
            </w:rPr>
            <w:t>STUDENT'S LIFE</w:t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t>Международное поступление</w:t>
          </w:r>
        </w:p>
      </w:tc>
      <w:tc>
        <w:tcPr>
          <w:tcW w:w="357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6267D54">
          <w:pPr>
            <w:jc w:val="right"/>
          </w:pPr>
          <w:r>
            <w:rPr>
              <w:rFonts w:ascii="Arial" w:hAnsi="Arial" w:eastAsia="Arial"/>
              <w:b/>
              <w:i w:val="0"/>
              <w:color w:val="0D416D"/>
              <w:sz w:val="18"/>
            </w:rPr>
            <w:t>Анкета абитуриента</w:t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64748B"/>
              <w:sz w:val="15"/>
            </w:rPr>
            <w:t>08.07.2026 13:55</w:t>
          </w:r>
          <w:r>
            <w:rPr>
              <w:rFonts w:ascii="Arial" w:hAnsi="Arial" w:eastAsia="Arial"/>
              <w:b w:val="0"/>
              <w:i w:val="0"/>
              <w:color w:val="B80000"/>
              <w:sz w:val="15"/>
            </w:rPr>
            <w:br w:type="textWrapping"/>
          </w:r>
          <w:r>
            <w:rPr>
              <w:rFonts w:ascii="Arial" w:hAnsi="Arial" w:eastAsia="Arial"/>
              <w:b w:val="0"/>
              <w:i w:val="0"/>
              <w:color w:val="B80000"/>
              <w:sz w:val="15"/>
            </w:rPr>
            <w:t>students-life.ru</w:t>
          </w:r>
        </w:p>
      </w:tc>
    </w:tr>
    <w:tr w14:paraId="2DF2926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" w:hRule="exact"/>
        <w:jc w:val="center"/>
      </w:trPr>
      <w:tc>
        <w:tcPr>
          <w:tcW w:w="3146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E5ED3D"/>
      </w:tc>
      <w:tc>
        <w:tcPr>
          <w:tcW w:w="3770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18D5EE9"/>
      </w:tc>
      <w:tc>
        <w:tcPr>
          <w:tcW w:w="3571" w:type="dxa"/>
          <w:tcBorders>
            <w:top w:val="single" w:color="0D416D" w:sz="4" w:space="0"/>
            <w:left w:val="single" w:color="0D416D" w:sz="4" w:space="0"/>
            <w:bottom w:val="single" w:color="0D416D" w:sz="4" w:space="0"/>
            <w:right w:val="single" w:color="0D416D" w:sz="4" w:space="0"/>
          </w:tcBorders>
          <w:shd w:val="clear" w:color="auto" w:fill="0D416D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76F49F"/>
      </w:tc>
    </w:tr>
  </w:tbl>
  <w:p w14:paraId="125AEE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2B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color w:val="1E293B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240</Words>
  <Characters>1639</Characters>
  <Lines>0</Lines>
  <Paragraphs>0</Paragraphs>
  <TotalTime>1</TotalTime>
  <ScaleCrop>false</ScaleCrop>
  <LinksUpToDate>false</LinksUpToDate>
  <CharactersWithSpaces>1741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Student's Life</dc:creator>
  <dc:description>Editable DOCX template using Student Life header logo.</dc:description>
  <cp:lastModifiedBy>Бегенч Ягмуров</cp:lastModifiedBy>
  <dcterms:modified xsi:type="dcterms:W3CDTF">2026-07-08T09:59:20Z</dcterms:modified>
  <dc:subject>Оформленный шаблон анкеты абитуриента, дизайн v2</dc:subject>
  <dc:title>Анкета абитуриента — Student's Life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BDC4BD69C4C0436981F68E434D33E0B7_12</vt:lpwstr>
  </property>
</Properties>
</file>